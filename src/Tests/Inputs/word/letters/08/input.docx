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E8E5" w:themeColor="background2"/>
  <w:body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"/>
      </w:tblPr>
      <w:tblGrid>
        <w:gridCol w:w="3600"/>
        <w:gridCol w:w="2643"/>
        <w:gridCol w:w="3117"/>
      </w:tblGrid>
      <w:tr w:rsidRPr="00752FC4" w:rsidR="005D6213" w:rsidTr="00160BC6" w14:paraId="719FBD26" w14:textId="31BBAD50">
        <w:trPr>
          <w:trHeight w:val="720"/>
        </w:trPr>
        <w:tc>
          <w:tcPr>
            <w:tcW w:w="3600" w:type="dxa"/>
          </w:tcPr>
          <w:p w:rsidRPr="008C5CAD" w:rsidR="005D6213" w:rsidP="008C5CAD" w:rsidRDefault="005D6213" w14:paraId="52787583" w14:textId="77777777">
            <w:pPr>
              <w:pStyle w:val="ContactInfo"/>
            </w:pPr>
            <w:r w:rsidRPr="008C5CAD">
              <w:t>joseph@example.com</w:t>
            </w:r>
          </w:p>
        </w:tc>
        <w:tc>
          <w:tcPr>
            <w:tcW w:w="2643" w:type="dxa"/>
          </w:tcPr>
          <w:p w:rsidRPr="008C5CAD" w:rsidR="005D6213" w:rsidP="008C5CAD" w:rsidRDefault="005D6213" w14:paraId="1CEC5B70" w14:textId="50ECD0DA">
            <w:pPr>
              <w:pStyle w:val="ContactInfo"/>
            </w:pPr>
            <w:r w:rsidRPr="008C5CAD">
              <w:t>603 555 0163</w:t>
            </w:r>
          </w:p>
          <w:p w:rsidRPr="00752FC4" w:rsidR="005D6213" w:rsidP="005D6213" w:rsidRDefault="005D6213" w14:paraId="327C9CFF" w14:textId="59BAA4A5">
            <w:pPr>
              <w:pStyle w:val="ContactInfo"/>
              <w:spacing w:line="276" w:lineRule="auto"/>
            </w:pPr>
          </w:p>
        </w:tc>
        <w:tc>
          <w:tcPr>
            <w:tcW w:w="3117" w:type="dxa"/>
          </w:tcPr>
          <w:p w:rsidRPr="008C5CAD" w:rsidR="005D6213" w:rsidP="008C5CAD" w:rsidRDefault="005D6213" w14:paraId="712E0893" w14:textId="77777777">
            <w:pPr>
              <w:pStyle w:val="ContactInfo"/>
            </w:pPr>
            <w:r w:rsidRPr="008C5CAD">
              <w:t>5678 Mountain Dr.</w:t>
            </w:r>
          </w:p>
          <w:p w:rsidRPr="008C5CAD" w:rsidR="005D6213" w:rsidP="008C5CAD" w:rsidRDefault="005D6213" w14:paraId="07F49D53" w14:textId="31CF44B5">
            <w:pPr>
              <w:pStyle w:val="ContactInfo"/>
            </w:pPr>
            <w:r w:rsidRPr="008C5CAD">
              <w:t>Denver, CO 12345</w:t>
            </w:r>
          </w:p>
        </w:tc>
      </w:tr>
      <w:tr w:rsidRPr="00752FC4" w:rsidR="00C56C08" w:rsidTr="00160BC6" w14:paraId="5CDD11B2" w14:textId="77777777">
        <w:trPr>
          <w:trHeight w:val="1800"/>
        </w:trPr>
        <w:tc>
          <w:tcPr>
            <w:tcW w:w="3600" w:type="dxa"/>
          </w:tcPr>
          <w:p w:rsidR="00C56C08" w:rsidP="00C56C08" w:rsidRDefault="00C56C08" w14:paraId="07256915" w14:textId="1E2DB0CD">
            <w:pPr>
              <w:pStyle w:val="Date"/>
            </w:pPr>
          </w:p>
        </w:tc>
        <w:tc>
          <w:tcPr>
            <w:tcW w:w="5760" w:type="dxa"/>
            <w:gridSpan w:val="2"/>
            <w:vAlign w:val="bottom"/>
          </w:tcPr>
          <w:p w:rsidRPr="00160BC6" w:rsidR="00C56C08" w:rsidP="00160BC6" w:rsidRDefault="00C56C08" w14:paraId="5BA82695" w14:textId="424D4D3E">
            <w:pPr>
              <w:pStyle w:val="Salutation"/>
            </w:pPr>
            <w:r w:rsidRPr="00160BC6">
              <w:t>Dear Aino,</w:t>
            </w:r>
          </w:p>
        </w:tc>
      </w:tr>
      <w:tr w:rsidRPr="00752FC4" w:rsidR="00C56C08" w:rsidTr="00160BC6" w14:paraId="05AC257F" w14:textId="77777777">
        <w:trPr>
          <w:trHeight w:val="9072"/>
        </w:trPr>
        <w:tc>
          <w:tcPr>
            <w:tcW w:w="3600" w:type="dxa"/>
          </w:tcPr>
          <w:p w:rsidRPr="008C5CAD" w:rsidR="00C56C08" w:rsidP="008C5CAD" w:rsidRDefault="00C56C08" w14:paraId="1E4F1A1B" w14:textId="59E4781F">
            <w:pPr>
              <w:pStyle w:val="Date"/>
            </w:pPr>
            <w:r w:rsidRPr="008C5CAD">
              <w:t>23 November 20XX</w:t>
            </w:r>
          </w:p>
        </w:tc>
        <w:tc>
          <w:tcPr>
            <w:tcW w:w="5760" w:type="dxa"/>
            <w:gridSpan w:val="2"/>
          </w:tcPr>
          <w:p w:rsidR="00BC5289" w:rsidP="00160BC6" w:rsidRDefault="00C56C08" w14:paraId="184E9E2C" w14:textId="77777777">
            <w:r>
              <w:t xml:space="preserve">I wanted to take a moment to thank you for your wonderful hospitality during my recent visit to New York. </w:t>
            </w:r>
          </w:p>
          <w:p w:rsidR="00BC5289" w:rsidP="00160BC6" w:rsidRDefault="00BC5289" w14:paraId="53C4C975" w14:textId="77777777"/>
          <w:p w:rsidR="00C56C08" w:rsidP="00160BC6" w:rsidRDefault="00C56C08" w14:paraId="54EED66E" w14:textId="1B16C65E">
            <w:r>
              <w:t>Your generosity and warmth made the trip unforgettable. It was a pleasure to spend time with you, and I truly appreciate all the care you took in making sure everything was perfect.</w:t>
            </w:r>
          </w:p>
          <w:p w:rsidR="00BC5289" w:rsidP="00160BC6" w:rsidRDefault="00BC5289" w14:paraId="69DC0964" w14:textId="77777777"/>
          <w:p w:rsidR="00C56C08" w:rsidP="00160BC6" w:rsidRDefault="00C56C08" w14:paraId="69A51D8A" w14:textId="77777777">
            <w:r>
              <w:t>I hope we can meet again soon and continue our discussions.</w:t>
            </w:r>
          </w:p>
          <w:p w:rsidR="00C56C08" w:rsidP="00160BC6" w:rsidRDefault="00C56C08" w14:paraId="512A243B" w14:textId="77777777"/>
          <w:p w:rsidRPr="008C5CAD" w:rsidR="00BC5289" w:rsidP="00160BC6" w:rsidRDefault="00C56C08" w14:paraId="7EE6DD09" w14:textId="77777777">
            <w:r w:rsidRPr="008C5CAD">
              <w:t>Best,</w:t>
            </w:r>
          </w:p>
          <w:p w:rsidRPr="008C5CAD" w:rsidR="00BC5289" w:rsidP="00160BC6" w:rsidRDefault="00C56C08" w14:paraId="5BA936E7" w14:textId="0BCE5092">
            <w:r w:rsidRPr="008C5CAD">
              <w:t>Joseph Price</w:t>
            </w:r>
          </w:p>
        </w:tc>
      </w:tr>
      <w:tr w:rsidRPr="00752FC4" w:rsidR="00BC5289" w:rsidTr="00160BC6" w14:paraId="6C63DE47" w14:textId="77777777">
        <w:trPr>
          <w:trHeight w:val="1296"/>
        </w:trPr>
        <w:tc>
          <w:tcPr>
            <w:tcW w:w="9360" w:type="dxa"/>
            <w:gridSpan w:val="3"/>
          </w:tcPr>
          <w:p w:rsidRPr="008C5CAD" w:rsidR="00BC5289" w:rsidP="00160BC6" w:rsidRDefault="00BC5289" w14:paraId="3863EC0F" w14:textId="1C0F9D71">
            <w:pPr>
              <w:pStyle w:val="Heading1"/>
            </w:pPr>
            <w:r w:rsidRPr="008C5CAD">
              <w:t>Joseph Price</w:t>
            </w:r>
          </w:p>
        </w:tc>
      </w:tr>
    </w:tbl>
    <w:p w:rsidRPr="000F7122" w:rsidR="000F7122" w:rsidP="008C5CAD" w:rsidRDefault="000F7122" w14:paraId="05480A9A" w14:textId="59025A06"/>
    <w:sectPr w:rsidRPr="000F7122" w:rsidR="000F7122" w:rsidSect="00160BC6">
      <w:footerReference w:type="default" r:id="rId10"/>
      <w:pgSz w:w="12240" w:h="15840" w:code="1"/>
      <w:pgMar w:top="1440" w:right="1440" w:bottom="36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00EA" w14:textId="77777777" w:rsidR="00E42769" w:rsidRDefault="00E42769">
      <w:r>
        <w:separator/>
      </w:r>
    </w:p>
    <w:p w14:paraId="2A8FDF76" w14:textId="77777777" w:rsidR="00E42769" w:rsidRDefault="00E42769"/>
  </w:endnote>
  <w:endnote w:type="continuationSeparator" w:id="0">
    <w:p w14:paraId="7C4E46DE" w14:textId="77777777" w:rsidR="00E42769" w:rsidRDefault="00E42769">
      <w:r>
        <w:continuationSeparator/>
      </w:r>
    </w:p>
    <w:p w14:paraId="6201BB17" w14:textId="77777777" w:rsidR="00E42769" w:rsidRDefault="00E42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 Display">
    <w:charset w:val="00"/>
    <w:family w:val="swiss"/>
    <w:pitch w:val="variable"/>
    <w:sig w:usb0="A00002C7" w:usb1="00000002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AEA3" w14:textId="3EF1CEDB" w:rsidR="00A763AE" w:rsidRDefault="00757E9C" w:rsidP="00757E9C">
    <w:pPr>
      <w:pStyle w:val="Footer-Continuation"/>
    </w:pPr>
    <w:r>
      <w:t xml:space="preserve">Page </w:t>
    </w:r>
    <w:r>
      <w:fldChar w:fldCharType="begin"/>
    </w:r>
    <w:r>
      <w:instrText xml:space="preserve"> Page \# 0# </w:instrText>
    </w:r>
    <w:r>
      <w:fldChar w:fldCharType="separate"/>
    </w:r>
    <w:r w:rsidR="000F7122">
      <w:rPr>
        <w:noProof/>
      </w:rPr>
      <w:t>02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EF37" w14:textId="77777777" w:rsidR="00E42769" w:rsidRDefault="00E42769">
      <w:r>
        <w:separator/>
      </w:r>
    </w:p>
    <w:p w14:paraId="06B6D000" w14:textId="77777777" w:rsidR="00E42769" w:rsidRDefault="00E42769"/>
  </w:footnote>
  <w:footnote w:type="continuationSeparator" w:id="0">
    <w:p w14:paraId="3D05E0E6" w14:textId="77777777" w:rsidR="00E42769" w:rsidRDefault="00E42769">
      <w:r>
        <w:continuationSeparator/>
      </w:r>
    </w:p>
    <w:p w14:paraId="2591B91D" w14:textId="77777777" w:rsidR="00E42769" w:rsidRDefault="00E427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799067">
    <w:abstractNumId w:val="9"/>
  </w:num>
  <w:num w:numId="2" w16cid:durableId="2117819991">
    <w:abstractNumId w:val="7"/>
  </w:num>
  <w:num w:numId="3" w16cid:durableId="979116135">
    <w:abstractNumId w:val="6"/>
  </w:num>
  <w:num w:numId="4" w16cid:durableId="37898078">
    <w:abstractNumId w:val="5"/>
  </w:num>
  <w:num w:numId="5" w16cid:durableId="547567381">
    <w:abstractNumId w:val="4"/>
  </w:num>
  <w:num w:numId="6" w16cid:durableId="37047528">
    <w:abstractNumId w:val="8"/>
  </w:num>
  <w:num w:numId="7" w16cid:durableId="1186136734">
    <w:abstractNumId w:val="3"/>
  </w:num>
  <w:num w:numId="8" w16cid:durableId="1024752289">
    <w:abstractNumId w:val="2"/>
  </w:num>
  <w:num w:numId="9" w16cid:durableId="1357846915">
    <w:abstractNumId w:val="1"/>
  </w:num>
  <w:num w:numId="10" w16cid:durableId="196811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0115CE"/>
    <w:rsid w:val="000828F4"/>
    <w:rsid w:val="000F51EC"/>
    <w:rsid w:val="000F7122"/>
    <w:rsid w:val="001439AC"/>
    <w:rsid w:val="00160BC6"/>
    <w:rsid w:val="001A3FD8"/>
    <w:rsid w:val="001B689C"/>
    <w:rsid w:val="00200635"/>
    <w:rsid w:val="00290946"/>
    <w:rsid w:val="002D04ED"/>
    <w:rsid w:val="003519F6"/>
    <w:rsid w:val="0038000D"/>
    <w:rsid w:val="00385ACF"/>
    <w:rsid w:val="00477474"/>
    <w:rsid w:val="00480B7F"/>
    <w:rsid w:val="00482A4D"/>
    <w:rsid w:val="0049345A"/>
    <w:rsid w:val="004A1893"/>
    <w:rsid w:val="004C4A44"/>
    <w:rsid w:val="005125BB"/>
    <w:rsid w:val="00537F9C"/>
    <w:rsid w:val="00572222"/>
    <w:rsid w:val="005A22BF"/>
    <w:rsid w:val="005D3DA6"/>
    <w:rsid w:val="005D6213"/>
    <w:rsid w:val="006F3D01"/>
    <w:rsid w:val="00731ACA"/>
    <w:rsid w:val="00744384"/>
    <w:rsid w:val="00744EA9"/>
    <w:rsid w:val="00752FC4"/>
    <w:rsid w:val="00757E9C"/>
    <w:rsid w:val="007B4C91"/>
    <w:rsid w:val="007D0AA0"/>
    <w:rsid w:val="007D70F7"/>
    <w:rsid w:val="00830C5F"/>
    <w:rsid w:val="00834A33"/>
    <w:rsid w:val="00860B9A"/>
    <w:rsid w:val="00896EE1"/>
    <w:rsid w:val="008C1482"/>
    <w:rsid w:val="008C5CAD"/>
    <w:rsid w:val="008D0AA7"/>
    <w:rsid w:val="00912A0A"/>
    <w:rsid w:val="00934A64"/>
    <w:rsid w:val="00937D55"/>
    <w:rsid w:val="009460C5"/>
    <w:rsid w:val="00A763AE"/>
    <w:rsid w:val="00AC7F73"/>
    <w:rsid w:val="00AF2C51"/>
    <w:rsid w:val="00B63133"/>
    <w:rsid w:val="00B73F16"/>
    <w:rsid w:val="00BC0F0A"/>
    <w:rsid w:val="00BC5289"/>
    <w:rsid w:val="00C11980"/>
    <w:rsid w:val="00C47B30"/>
    <w:rsid w:val="00C56C08"/>
    <w:rsid w:val="00CD74B9"/>
    <w:rsid w:val="00D01F1B"/>
    <w:rsid w:val="00D04123"/>
    <w:rsid w:val="00D751EB"/>
    <w:rsid w:val="00D92E93"/>
    <w:rsid w:val="00DC7840"/>
    <w:rsid w:val="00E03528"/>
    <w:rsid w:val="00E42769"/>
    <w:rsid w:val="00E90A24"/>
    <w:rsid w:val="00EB46F3"/>
    <w:rsid w:val="00F60B13"/>
    <w:rsid w:val="00F71D73"/>
    <w:rsid w:val="00F72F6C"/>
    <w:rsid w:val="00F763B1"/>
    <w:rsid w:val="00FA402E"/>
    <w:rsid w:val="00FB49C2"/>
    <w:rsid w:val="00FC468C"/>
    <w:rsid w:val="00FC4970"/>
    <w:rsid w:val="061E977A"/>
    <w:rsid w:val="11C5D9C7"/>
    <w:rsid w:val="14AB68E5"/>
    <w:rsid w:val="383B794E"/>
    <w:rsid w:val="3BFF95EC"/>
    <w:rsid w:val="41491CE6"/>
    <w:rsid w:val="53035CAF"/>
    <w:rsid w:val="57489CC1"/>
    <w:rsid w:val="5B5D4333"/>
    <w:rsid w:val="5F8661DC"/>
    <w:rsid w:val="696D56D2"/>
    <w:rsid w:val="6A5E31AA"/>
    <w:rsid w:val="6B6D193B"/>
    <w:rsid w:val="795FA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B7949"/>
  <w15:chartTrackingRefBased/>
  <w15:docId w15:val="{A8D2C91B-7EA5-4980-94B4-31574BF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5463E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BC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5289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1D0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A2C0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A2C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1D0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1D0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</w:style>
  <w:style w:type="character" w:customStyle="1" w:styleId="HeaderChar">
    <w:name w:val="Header Char"/>
    <w:basedOn w:val="DefaultParagraphFont"/>
    <w:link w:val="Header"/>
    <w:uiPriority w:val="99"/>
    <w:semiHidden/>
    <w:rsid w:val="00160BC6"/>
  </w:style>
  <w:style w:type="paragraph" w:styleId="Footer">
    <w:name w:val="footer"/>
    <w:basedOn w:val="Normal"/>
    <w:link w:val="FooterChar"/>
    <w:uiPriority w:val="99"/>
    <w:semiHidden/>
    <w:rsid w:val="00BC0F0A"/>
    <w:pPr>
      <w:ind w:left="-720" w:right="-720"/>
      <w:jc w:val="center"/>
    </w:pPr>
    <w:rPr>
      <w:rFonts w:asciiTheme="majorHAnsi" w:hAnsiTheme="majorHAnsi"/>
      <w:color w:val="276B64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60BC6"/>
    <w:rPr>
      <w:rFonts w:asciiTheme="majorHAnsi" w:hAnsiTheme="majorHAnsi"/>
      <w:color w:val="276B64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7E7465" w:themeColor="accent5" w:themeShade="BF"/>
      <w:sz w:val="22"/>
    </w:rPr>
  </w:style>
  <w:style w:type="paragraph" w:customStyle="1" w:styleId="Name">
    <w:name w:val="Name"/>
    <w:basedOn w:val="Normal"/>
    <w:uiPriority w:val="1"/>
    <w:semiHidden/>
    <w:rsid w:val="000F51EC"/>
    <w:rPr>
      <w:rFonts w:asciiTheme="majorHAnsi" w:hAnsiTheme="majorHAnsi"/>
      <w:color w:val="276B64" w:themeColor="accent2" w:themeShade="80"/>
      <w:sz w:val="48"/>
      <w:szCs w:val="48"/>
    </w:rPr>
  </w:style>
  <w:style w:type="paragraph" w:customStyle="1" w:styleId="ContactInfo">
    <w:name w:val="Contact Info"/>
    <w:basedOn w:val="Normal"/>
    <w:uiPriority w:val="3"/>
    <w:qFormat/>
    <w:rsid w:val="00E03528"/>
    <w:rPr>
      <w:rFonts w:cs="Times New Roman (Body CS)"/>
      <w:caps/>
      <w:color w:val="000000" w:themeColor="text1"/>
      <w:spacing w:val="10"/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160BC6"/>
    <w:pPr>
      <w:ind w:right="432"/>
      <w:jc w:val="right"/>
    </w:pPr>
    <w:rPr>
      <w:rFonts w:cs="Times New Roman (Body CS)"/>
      <w:caps/>
      <w:color w:val="000000" w:themeColor="text1"/>
      <w:spacing w:val="10"/>
      <w:sz w:val="20"/>
    </w:rPr>
  </w:style>
  <w:style w:type="character" w:customStyle="1" w:styleId="DateChar">
    <w:name w:val="Date Char"/>
    <w:basedOn w:val="DefaultParagraphFont"/>
    <w:link w:val="Date"/>
    <w:uiPriority w:val="4"/>
    <w:rsid w:val="00160BC6"/>
    <w:rPr>
      <w:rFonts w:cs="Times New Roman (Body CS)"/>
      <w:caps/>
      <w:color w:val="000000" w:themeColor="text1"/>
      <w:spacing w:val="10"/>
      <w:sz w:val="20"/>
    </w:rPr>
  </w:style>
  <w:style w:type="paragraph" w:styleId="Closing">
    <w:name w:val="Closing"/>
    <w:basedOn w:val="Normal"/>
    <w:next w:val="Signature"/>
    <w:link w:val="ClosingChar"/>
    <w:uiPriority w:val="6"/>
    <w:semiHidden/>
    <w:qFormat/>
    <w:pPr>
      <w:spacing w:after="4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160BC6"/>
  </w:style>
  <w:style w:type="character" w:customStyle="1" w:styleId="Heading1Char">
    <w:name w:val="Heading 1 Char"/>
    <w:basedOn w:val="DefaultParagraphFont"/>
    <w:link w:val="Heading1"/>
    <w:uiPriority w:val="9"/>
    <w:rsid w:val="00160BC6"/>
    <w:rPr>
      <w:rFonts w:eastAsiaTheme="majorEastAsia" w:cstheme="majorBidi"/>
      <w:b/>
      <w:bCs/>
      <w:color w:val="000000" w:themeColor="text1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262626" w:themeColor="text1" w:themeTint="D9"/>
      <w:kern w:val="16"/>
      <w:sz w:val="26"/>
      <w:szCs w:val="26"/>
      <w14:ligatures w14:val="standardContextual"/>
      <w14:numForm w14:val="oldStyle"/>
      <w14:numSpacing w14:val="proportional"/>
      <w14:cntxtAlts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F05133" w:themeColor="accent1" w:frame="1"/>
        <w:left w:val="single" w:sz="2" w:space="10" w:color="F05133" w:themeColor="accent1" w:frame="1"/>
        <w:bottom w:val="single" w:sz="2" w:space="10" w:color="F05133" w:themeColor="accent1" w:frame="1"/>
        <w:right w:val="single" w:sz="2" w:space="10" w:color="F05133" w:themeColor="accent1" w:frame="1"/>
      </w:pBdr>
      <w:ind w:left="1152" w:right="1152"/>
    </w:pPr>
    <w:rPr>
      <w:rFonts w:eastAsiaTheme="minorEastAsia"/>
      <w:i/>
      <w:iCs/>
      <w:color w:val="CA2C0F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725E5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</w:rPr>
      <w:tblPr/>
      <w:tcPr>
        <w:shd w:val="clear" w:color="auto" w:fill="F9B9A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9A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</w:rPr>
      <w:tblPr/>
      <w:tcPr>
        <w:shd w:val="clear" w:color="auto" w:fill="BFE7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7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</w:rPr>
      <w:tblPr/>
      <w:tcPr>
        <w:shd w:val="clear" w:color="auto" w:fill="EEF2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F2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</w:rPr>
      <w:tblPr/>
      <w:tcPr>
        <w:shd w:val="clear" w:color="auto" w:fill="B3E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</w:rPr>
      <w:tblPr/>
      <w:tcPr>
        <w:shd w:val="clear" w:color="auto" w:fill="DAD7D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7D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</w:rPr>
      <w:tblPr/>
      <w:tcPr>
        <w:shd w:val="clear" w:color="auto" w:fill="C3B5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B5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C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3A8C2" w:themeFill="accent4" w:themeFillShade="CC"/>
      </w:tcPr>
    </w:tblStylePr>
    <w:tblStylePr w:type="lastRow">
      <w:rPr>
        <w:b/>
        <w:bCs/>
        <w:color w:val="23A8C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CD24" w:themeFill="accent3" w:themeFillShade="CC"/>
      </w:tcPr>
    </w:tblStylePr>
    <w:tblStylePr w:type="lastRow">
      <w:rPr>
        <w:b/>
        <w:bCs/>
        <w:color w:val="BFCD2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3C36" w:themeFill="accent6" w:themeFillShade="CC"/>
      </w:tcPr>
    </w:tblStylePr>
    <w:tblStylePr w:type="lastRow">
      <w:rPr>
        <w:b/>
        <w:bCs/>
        <w:color w:val="493C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77C6C" w:themeFill="accent5" w:themeFillShade="CC"/>
      </w:tcPr>
    </w:tblStylePr>
    <w:tblStylePr w:type="lastRow">
      <w:rPr>
        <w:b/>
        <w:bCs/>
        <w:color w:val="877C6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0C" w:themeColor="accent1" w:themeShade="99"/>
          <w:insideV w:val="nil"/>
        </w:tcBorders>
        <w:shd w:val="clear" w:color="auto" w:fill="A223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0C" w:themeFill="accent1" w:themeFillShade="99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7A79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80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8077" w:themeColor="accent2" w:themeShade="99"/>
          <w:insideV w:val="nil"/>
        </w:tcBorders>
        <w:shd w:val="clear" w:color="auto" w:fill="2F80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077" w:themeFill="accent2" w:themeFillShade="99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AFE2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C4DD" w:themeColor="accent4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C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991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991B" w:themeColor="accent3" w:themeShade="99"/>
          <w:insideV w:val="nil"/>
        </w:tcBorders>
        <w:shd w:val="clear" w:color="auto" w:fill="8F991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991B" w:themeFill="accent3" w:themeFillShade="99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E04E" w:themeColor="accent3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E9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E91" w:themeColor="accent4" w:themeShade="99"/>
          <w:insideV w:val="nil"/>
        </w:tcBorders>
        <w:shd w:val="clear" w:color="auto" w:fill="1A7E9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E91" w:themeFill="accent4" w:themeFillShade="99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A0E1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4C44" w:themeColor="accent6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D5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D51" w:themeColor="accent5" w:themeShade="99"/>
          <w:insideV w:val="nil"/>
        </w:tcBorders>
        <w:shd w:val="clear" w:color="auto" w:fill="655D5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D51" w:themeFill="accent5" w:themeFillShade="99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1CDC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49B8D" w:themeColor="accent5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C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2D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2D28" w:themeColor="accent6" w:themeShade="99"/>
          <w:insideV w:val="nil"/>
        </w:tcBorders>
        <w:shd w:val="clear" w:color="auto" w:fill="372D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2D28" w:themeFill="accent6" w:themeFillShade="99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B5A39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1D0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2C0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A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0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7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C0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687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9DB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4D4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746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25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38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276B64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9B9AD" w:themeColor="accent1" w:themeTint="66"/>
        <w:left w:val="single" w:sz="4" w:space="0" w:color="F9B9AD" w:themeColor="accent1" w:themeTint="66"/>
        <w:bottom w:val="single" w:sz="4" w:space="0" w:color="F9B9AD" w:themeColor="accent1" w:themeTint="66"/>
        <w:right w:val="single" w:sz="4" w:space="0" w:color="F9B9AD" w:themeColor="accent1" w:themeTint="66"/>
        <w:insideH w:val="single" w:sz="4" w:space="0" w:color="F9B9AD" w:themeColor="accent1" w:themeTint="66"/>
        <w:insideV w:val="single" w:sz="4" w:space="0" w:color="F9B9A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E7E3" w:themeColor="accent2" w:themeTint="66"/>
        <w:left w:val="single" w:sz="4" w:space="0" w:color="BFE7E3" w:themeColor="accent2" w:themeTint="66"/>
        <w:bottom w:val="single" w:sz="4" w:space="0" w:color="BFE7E3" w:themeColor="accent2" w:themeTint="66"/>
        <w:right w:val="single" w:sz="4" w:space="0" w:color="BFE7E3" w:themeColor="accent2" w:themeTint="66"/>
        <w:insideH w:val="single" w:sz="4" w:space="0" w:color="BFE7E3" w:themeColor="accent2" w:themeTint="66"/>
        <w:insideV w:val="single" w:sz="4" w:space="0" w:color="BFE7E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F2B8" w:themeColor="accent3" w:themeTint="66"/>
        <w:left w:val="single" w:sz="4" w:space="0" w:color="EEF2B8" w:themeColor="accent3" w:themeTint="66"/>
        <w:bottom w:val="single" w:sz="4" w:space="0" w:color="EEF2B8" w:themeColor="accent3" w:themeTint="66"/>
        <w:right w:val="single" w:sz="4" w:space="0" w:color="EEF2B8" w:themeColor="accent3" w:themeTint="66"/>
        <w:insideH w:val="single" w:sz="4" w:space="0" w:color="EEF2B8" w:themeColor="accent3" w:themeTint="66"/>
        <w:insideV w:val="single" w:sz="4" w:space="0" w:color="EEF2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3E7F1" w:themeColor="accent4" w:themeTint="66"/>
        <w:left w:val="single" w:sz="4" w:space="0" w:color="B3E7F1" w:themeColor="accent4" w:themeTint="66"/>
        <w:bottom w:val="single" w:sz="4" w:space="0" w:color="B3E7F1" w:themeColor="accent4" w:themeTint="66"/>
        <w:right w:val="single" w:sz="4" w:space="0" w:color="B3E7F1" w:themeColor="accent4" w:themeTint="66"/>
        <w:insideH w:val="single" w:sz="4" w:space="0" w:color="B3E7F1" w:themeColor="accent4" w:themeTint="66"/>
        <w:insideV w:val="single" w:sz="4" w:space="0" w:color="B3E7F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AD7D1" w:themeColor="accent5" w:themeTint="66"/>
        <w:left w:val="single" w:sz="4" w:space="0" w:color="DAD7D1" w:themeColor="accent5" w:themeTint="66"/>
        <w:bottom w:val="single" w:sz="4" w:space="0" w:color="DAD7D1" w:themeColor="accent5" w:themeTint="66"/>
        <w:right w:val="single" w:sz="4" w:space="0" w:color="DAD7D1" w:themeColor="accent5" w:themeTint="66"/>
        <w:insideH w:val="single" w:sz="4" w:space="0" w:color="DAD7D1" w:themeColor="accent5" w:themeTint="66"/>
        <w:insideV w:val="single" w:sz="4" w:space="0" w:color="DAD7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B5AE" w:themeColor="accent6" w:themeTint="66"/>
        <w:left w:val="single" w:sz="4" w:space="0" w:color="C3B5AE" w:themeColor="accent6" w:themeTint="66"/>
        <w:bottom w:val="single" w:sz="4" w:space="0" w:color="C3B5AE" w:themeColor="accent6" w:themeTint="66"/>
        <w:right w:val="single" w:sz="4" w:space="0" w:color="C3B5AE" w:themeColor="accent6" w:themeTint="66"/>
        <w:insideH w:val="single" w:sz="4" w:space="0" w:color="C3B5AE" w:themeColor="accent6" w:themeTint="66"/>
        <w:insideV w:val="single" w:sz="4" w:space="0" w:color="C3B5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69684" w:themeColor="accent1" w:themeTint="99"/>
        <w:bottom w:val="single" w:sz="2" w:space="0" w:color="F69684" w:themeColor="accent1" w:themeTint="99"/>
        <w:insideH w:val="single" w:sz="2" w:space="0" w:color="F69684" w:themeColor="accent1" w:themeTint="99"/>
        <w:insideV w:val="single" w:sz="2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968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9FDCD5" w:themeColor="accent2" w:themeTint="99"/>
        <w:bottom w:val="single" w:sz="2" w:space="0" w:color="9FDCD5" w:themeColor="accent2" w:themeTint="99"/>
        <w:insideH w:val="single" w:sz="2" w:space="0" w:color="9FDCD5" w:themeColor="accent2" w:themeTint="99"/>
        <w:insideV w:val="single" w:sz="2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CD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5EC94" w:themeColor="accent3" w:themeTint="99"/>
        <w:bottom w:val="single" w:sz="2" w:space="0" w:color="E5EC94" w:themeColor="accent3" w:themeTint="99"/>
        <w:insideH w:val="single" w:sz="2" w:space="0" w:color="E5EC94" w:themeColor="accent3" w:themeTint="99"/>
        <w:insideV w:val="single" w:sz="2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EC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DDBEA" w:themeColor="accent4" w:themeTint="99"/>
        <w:bottom w:val="single" w:sz="2" w:space="0" w:color="8DDBEA" w:themeColor="accent4" w:themeTint="99"/>
        <w:insideH w:val="single" w:sz="2" w:space="0" w:color="8DDBEA" w:themeColor="accent4" w:themeTint="99"/>
        <w:insideV w:val="single" w:sz="2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BE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8C3BA" w:themeColor="accent5" w:themeTint="99"/>
        <w:bottom w:val="single" w:sz="2" w:space="0" w:color="C8C3BA" w:themeColor="accent5" w:themeTint="99"/>
        <w:insideH w:val="single" w:sz="2" w:space="0" w:color="C8C3BA" w:themeColor="accent5" w:themeTint="99"/>
        <w:insideV w:val="single" w:sz="2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3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A59086" w:themeColor="accent6" w:themeTint="99"/>
        <w:bottom w:val="single" w:sz="2" w:space="0" w:color="A59086" w:themeColor="accent6" w:themeTint="99"/>
        <w:insideH w:val="single" w:sz="2" w:space="0" w:color="A59086" w:themeColor="accent6" w:themeTint="99"/>
        <w:insideV w:val="single" w:sz="2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90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9B9A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BFE7E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EF2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B3E7F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AD7D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C3B5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0F51EC"/>
    <w:rPr>
      <w:color w:val="16697A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CA2C0F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F05133" w:themeColor="accent1"/>
        <w:bottom w:val="single" w:sz="4" w:space="10" w:color="F05133" w:themeColor="accent1"/>
      </w:pBdr>
      <w:spacing w:before="360" w:after="360"/>
      <w:ind w:left="864" w:right="864"/>
      <w:jc w:val="center"/>
    </w:pPr>
    <w:rPr>
      <w:i/>
      <w:iCs/>
      <w:color w:val="CA2C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CA2C0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CA2C0F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1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  <w:shd w:val="clear" w:color="auto" w:fill="FBD3CC" w:themeFill="accent1" w:themeFillTint="3F"/>
      </w:tcPr>
    </w:tblStylePr>
    <w:tblStylePr w:type="band2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1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  <w:shd w:val="clear" w:color="auto" w:fill="D7F0ED" w:themeFill="accent2" w:themeFillTint="3F"/>
      </w:tcPr>
    </w:tblStylePr>
    <w:tblStylePr w:type="band2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1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  <w:shd w:val="clear" w:color="auto" w:fill="F4F7D3" w:themeFill="accent3" w:themeFillTint="3F"/>
      </w:tcPr>
    </w:tblStylePr>
    <w:tblStylePr w:type="band2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1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  <w:shd w:val="clear" w:color="auto" w:fill="D0F0F6" w:themeFill="accent4" w:themeFillTint="3F"/>
      </w:tcPr>
    </w:tblStylePr>
    <w:tblStylePr w:type="band2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1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  <w:shd w:val="clear" w:color="auto" w:fill="E8E6E2" w:themeFill="accent5" w:themeFillTint="3F"/>
      </w:tcPr>
    </w:tblStylePr>
    <w:tblStylePr w:type="band2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1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  <w:shd w:val="clear" w:color="auto" w:fill="DAD1CD" w:themeFill="accent6" w:themeFillTint="3F"/>
      </w:tcPr>
    </w:tblStylePr>
    <w:tblStylePr w:type="band2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bottom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bottom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bottom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bottom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bottom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bottom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5133" w:themeColor="accent1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5133" w:themeColor="accent1"/>
          <w:right w:val="single" w:sz="4" w:space="0" w:color="F05133" w:themeColor="accent1"/>
        </w:tcBorders>
      </w:tcPr>
    </w:tblStylePr>
    <w:tblStylePr w:type="band1Horz">
      <w:tblPr/>
      <w:tcPr>
        <w:tcBorders>
          <w:top w:val="single" w:sz="4" w:space="0" w:color="F05133" w:themeColor="accent1"/>
          <w:bottom w:val="single" w:sz="4" w:space="0" w:color="F051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5133" w:themeColor="accent1"/>
          <w:left w:val="nil"/>
        </w:tcBorders>
      </w:tcPr>
    </w:tblStylePr>
    <w:tblStylePr w:type="swCell">
      <w:tblPr/>
      <w:tcPr>
        <w:tcBorders>
          <w:top w:val="double" w:sz="4" w:space="0" w:color="F051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C5BA" w:themeColor="accent2"/>
          <w:right w:val="single" w:sz="4" w:space="0" w:color="60C5BA" w:themeColor="accent2"/>
        </w:tcBorders>
      </w:tcPr>
    </w:tblStylePr>
    <w:tblStylePr w:type="band1Horz">
      <w:tblPr/>
      <w:tcPr>
        <w:tcBorders>
          <w:top w:val="single" w:sz="4" w:space="0" w:color="60C5BA" w:themeColor="accent2"/>
          <w:bottom w:val="single" w:sz="4" w:space="0" w:color="60C5B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C5BA" w:themeColor="accent2"/>
          <w:left w:val="nil"/>
        </w:tcBorders>
      </w:tcPr>
    </w:tblStylePr>
    <w:tblStylePr w:type="swCell">
      <w:tblPr/>
      <w:tcPr>
        <w:tcBorders>
          <w:top w:val="double" w:sz="4" w:space="0" w:color="60C5B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5E04E" w:themeColor="accent3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E04E" w:themeColor="accent3"/>
          <w:right w:val="single" w:sz="4" w:space="0" w:color="D5E04E" w:themeColor="accent3"/>
        </w:tcBorders>
      </w:tcPr>
    </w:tblStylePr>
    <w:tblStylePr w:type="band1Horz">
      <w:tblPr/>
      <w:tcPr>
        <w:tcBorders>
          <w:top w:val="single" w:sz="4" w:space="0" w:color="D5E04E" w:themeColor="accent3"/>
          <w:bottom w:val="single" w:sz="4" w:space="0" w:color="D5E04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E04E" w:themeColor="accent3"/>
          <w:left w:val="nil"/>
        </w:tcBorders>
      </w:tcPr>
    </w:tblStylePr>
    <w:tblStylePr w:type="swCell">
      <w:tblPr/>
      <w:tcPr>
        <w:tcBorders>
          <w:top w:val="double" w:sz="4" w:space="0" w:color="D5E04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2C4DD" w:themeColor="accent4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C4DD" w:themeColor="accent4"/>
          <w:right w:val="single" w:sz="4" w:space="0" w:color="42C4DD" w:themeColor="accent4"/>
        </w:tcBorders>
      </w:tcPr>
    </w:tblStylePr>
    <w:tblStylePr w:type="band1Horz">
      <w:tblPr/>
      <w:tcPr>
        <w:tcBorders>
          <w:top w:val="single" w:sz="4" w:space="0" w:color="42C4DD" w:themeColor="accent4"/>
          <w:bottom w:val="single" w:sz="4" w:space="0" w:color="42C4D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C4DD" w:themeColor="accent4"/>
          <w:left w:val="nil"/>
        </w:tcBorders>
      </w:tcPr>
    </w:tblStylePr>
    <w:tblStylePr w:type="swCell">
      <w:tblPr/>
      <w:tcPr>
        <w:tcBorders>
          <w:top w:val="double" w:sz="4" w:space="0" w:color="42C4D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49B8D" w:themeColor="accent5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49B8D" w:themeColor="accent5"/>
          <w:right w:val="single" w:sz="4" w:space="0" w:color="A49B8D" w:themeColor="accent5"/>
        </w:tcBorders>
      </w:tcPr>
    </w:tblStylePr>
    <w:tblStylePr w:type="band1Horz">
      <w:tblPr/>
      <w:tcPr>
        <w:tcBorders>
          <w:top w:val="single" w:sz="4" w:space="0" w:color="A49B8D" w:themeColor="accent5"/>
          <w:bottom w:val="single" w:sz="4" w:space="0" w:color="A49B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49B8D" w:themeColor="accent5"/>
          <w:left w:val="nil"/>
        </w:tcBorders>
      </w:tcPr>
    </w:tblStylePr>
    <w:tblStylePr w:type="swCell">
      <w:tblPr/>
      <w:tcPr>
        <w:tcBorders>
          <w:top w:val="double" w:sz="4" w:space="0" w:color="A49B8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5C4C44" w:themeColor="accent6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4C44" w:themeColor="accent6"/>
          <w:right w:val="single" w:sz="4" w:space="0" w:color="5C4C44" w:themeColor="accent6"/>
        </w:tcBorders>
      </w:tcPr>
    </w:tblStylePr>
    <w:tblStylePr w:type="band1Horz">
      <w:tblPr/>
      <w:tcPr>
        <w:tcBorders>
          <w:top w:val="single" w:sz="4" w:space="0" w:color="5C4C44" w:themeColor="accent6"/>
          <w:bottom w:val="single" w:sz="4" w:space="0" w:color="5C4C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4C44" w:themeColor="accent6"/>
          <w:left w:val="nil"/>
        </w:tcBorders>
      </w:tcPr>
    </w:tblStylePr>
    <w:tblStylePr w:type="swCell">
      <w:tblPr/>
      <w:tcPr>
        <w:tcBorders>
          <w:top w:val="double" w:sz="4" w:space="0" w:color="5C4C4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5133" w:themeColor="accent1"/>
        <w:left w:val="single" w:sz="24" w:space="0" w:color="F05133" w:themeColor="accent1"/>
        <w:bottom w:val="single" w:sz="24" w:space="0" w:color="F05133" w:themeColor="accent1"/>
        <w:right w:val="single" w:sz="24" w:space="0" w:color="F05133" w:themeColor="accent1"/>
      </w:tblBorders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C5BA" w:themeColor="accent2"/>
        <w:left w:val="single" w:sz="24" w:space="0" w:color="60C5BA" w:themeColor="accent2"/>
        <w:bottom w:val="single" w:sz="24" w:space="0" w:color="60C5BA" w:themeColor="accent2"/>
        <w:right w:val="single" w:sz="24" w:space="0" w:color="60C5BA" w:themeColor="accent2"/>
      </w:tblBorders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5E04E" w:themeColor="accent3"/>
        <w:left w:val="single" w:sz="24" w:space="0" w:color="D5E04E" w:themeColor="accent3"/>
        <w:bottom w:val="single" w:sz="24" w:space="0" w:color="D5E04E" w:themeColor="accent3"/>
        <w:right w:val="single" w:sz="24" w:space="0" w:color="D5E04E" w:themeColor="accent3"/>
      </w:tblBorders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C4DD" w:themeColor="accent4"/>
        <w:left w:val="single" w:sz="24" w:space="0" w:color="42C4DD" w:themeColor="accent4"/>
        <w:bottom w:val="single" w:sz="24" w:space="0" w:color="42C4DD" w:themeColor="accent4"/>
        <w:right w:val="single" w:sz="24" w:space="0" w:color="42C4DD" w:themeColor="accent4"/>
      </w:tblBorders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49B8D" w:themeColor="accent5"/>
        <w:left w:val="single" w:sz="24" w:space="0" w:color="A49B8D" w:themeColor="accent5"/>
        <w:bottom w:val="single" w:sz="24" w:space="0" w:color="A49B8D" w:themeColor="accent5"/>
        <w:right w:val="single" w:sz="24" w:space="0" w:color="A49B8D" w:themeColor="accent5"/>
      </w:tblBorders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4C44" w:themeColor="accent6"/>
        <w:left w:val="single" w:sz="24" w:space="0" w:color="5C4C44" w:themeColor="accent6"/>
        <w:bottom w:val="single" w:sz="24" w:space="0" w:color="5C4C44" w:themeColor="accent6"/>
        <w:right w:val="single" w:sz="24" w:space="0" w:color="5C4C44" w:themeColor="accent6"/>
      </w:tblBorders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05133" w:themeColor="accent1"/>
        <w:bottom w:val="single" w:sz="4" w:space="0" w:color="F051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51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60C5BA" w:themeColor="accent2"/>
        <w:bottom w:val="single" w:sz="4" w:space="0" w:color="60C5B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0C5B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D5E04E" w:themeColor="accent3"/>
        <w:bottom w:val="single" w:sz="4" w:space="0" w:color="D5E04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5E04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42C4DD" w:themeColor="accent4"/>
        <w:bottom w:val="single" w:sz="4" w:space="0" w:color="42C4D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C4D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A49B8D" w:themeColor="accent5"/>
        <w:bottom w:val="single" w:sz="4" w:space="0" w:color="A49B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49B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5C4C44" w:themeColor="accent6"/>
        <w:bottom w:val="single" w:sz="4" w:space="0" w:color="5C4C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C4C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51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51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51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51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C5B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C5B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C5B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C5B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E04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E04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E04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E04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C4D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C4D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C4D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C4D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49B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49B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49B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49B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4C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4C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4C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4C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  <w:insideV w:val="single" w:sz="8" w:space="0" w:color="F37C65" w:themeColor="accent1" w:themeTint="BF"/>
      </w:tblBorders>
    </w:tblPr>
    <w:tcPr>
      <w:shd w:val="clear" w:color="auto" w:fill="FBD3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7C6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  <w:insideV w:val="single" w:sz="8" w:space="0" w:color="87D3CB" w:themeColor="accent2" w:themeTint="BF"/>
      </w:tblBorders>
    </w:tblPr>
    <w:tcPr>
      <w:shd w:val="clear" w:color="auto" w:fill="D7F0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D3C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  <w:insideV w:val="single" w:sz="8" w:space="0" w:color="DFE77A" w:themeColor="accent3" w:themeTint="BF"/>
      </w:tblBorders>
    </w:tblPr>
    <w:tcPr>
      <w:shd w:val="clear" w:color="auto" w:fill="F4F7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E7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  <w:insideV w:val="single" w:sz="8" w:space="0" w:color="71D2E5" w:themeColor="accent4" w:themeTint="BF"/>
      </w:tblBorders>
    </w:tblPr>
    <w:tcPr>
      <w:shd w:val="clear" w:color="auto" w:fill="D0F0F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D2E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  <w:insideV w:val="single" w:sz="8" w:space="0" w:color="BAB4A9" w:themeColor="accent5" w:themeTint="BF"/>
      </w:tblBorders>
    </w:tblPr>
    <w:tcPr>
      <w:shd w:val="clear" w:color="auto" w:fill="E8E6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B4A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  <w:insideV w:val="single" w:sz="8" w:space="0" w:color="8E7569" w:themeColor="accent6" w:themeTint="BF"/>
      </w:tblBorders>
    </w:tblPr>
    <w:tcPr>
      <w:shd w:val="clear" w:color="auto" w:fill="DAD1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7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cPr>
      <w:shd w:val="clear" w:color="auto" w:fill="FBD3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6" w:themeFill="accent1" w:themeFillTint="33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tcBorders>
          <w:insideH w:val="single" w:sz="6" w:space="0" w:color="F05133" w:themeColor="accent1"/>
          <w:insideV w:val="single" w:sz="6" w:space="0" w:color="F05133" w:themeColor="accent1"/>
        </w:tcBorders>
        <w:shd w:val="clear" w:color="auto" w:fill="F7A79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cPr>
      <w:shd w:val="clear" w:color="auto" w:fill="D7F0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F1" w:themeFill="accent2" w:themeFillTint="33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tcBorders>
          <w:insideH w:val="single" w:sz="6" w:space="0" w:color="60C5BA" w:themeColor="accent2"/>
          <w:insideV w:val="single" w:sz="6" w:space="0" w:color="60C5BA" w:themeColor="accent2"/>
        </w:tcBorders>
        <w:shd w:val="clear" w:color="auto" w:fill="AFE2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cPr>
      <w:shd w:val="clear" w:color="auto" w:fill="F4F7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C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DB" w:themeFill="accent3" w:themeFillTint="33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tcBorders>
          <w:insideH w:val="single" w:sz="6" w:space="0" w:color="D5E04E" w:themeColor="accent3"/>
          <w:insideV w:val="single" w:sz="6" w:space="0" w:color="D5E04E" w:themeColor="accent3"/>
        </w:tcBorders>
        <w:shd w:val="clear" w:color="auto" w:fill="E9EF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cPr>
      <w:shd w:val="clear" w:color="auto" w:fill="D0F0F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3F8" w:themeFill="accent4" w:themeFillTint="33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tcBorders>
          <w:insideH w:val="single" w:sz="6" w:space="0" w:color="42C4DD" w:themeColor="accent4"/>
          <w:insideV w:val="single" w:sz="6" w:space="0" w:color="42C4DD" w:themeColor="accent4"/>
        </w:tcBorders>
        <w:shd w:val="clear" w:color="auto" w:fill="A0E1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cPr>
      <w:shd w:val="clear" w:color="auto" w:fill="E8E6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BE8" w:themeFill="accent5" w:themeFillTint="33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tcBorders>
          <w:insideH w:val="single" w:sz="6" w:space="0" w:color="A49B8D" w:themeColor="accent5"/>
          <w:insideV w:val="single" w:sz="6" w:space="0" w:color="A49B8D" w:themeColor="accent5"/>
        </w:tcBorders>
        <w:shd w:val="clear" w:color="auto" w:fill="D1CD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cPr>
      <w:shd w:val="clear" w:color="auto" w:fill="DAD1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D6" w:themeFill="accent6" w:themeFillTint="33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tcBorders>
          <w:insideH w:val="single" w:sz="6" w:space="0" w:color="5C4C44" w:themeColor="accent6"/>
          <w:insideV w:val="single" w:sz="6" w:space="0" w:color="5C4C44" w:themeColor="accent6"/>
        </w:tcBorders>
        <w:shd w:val="clear" w:color="auto" w:fill="B5A39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A79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A79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F0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E2D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E2D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7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EF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EF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F0F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E1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E1E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6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CDC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CDC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1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A39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A39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5133" w:themeColor="accen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shd w:val="clear" w:color="auto" w:fill="FBD3C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C5BA" w:themeColor="accent2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shd w:val="clear" w:color="auto" w:fill="D7F0E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E04E" w:themeColor="accent3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shd w:val="clear" w:color="auto" w:fill="F4F7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C4DD" w:themeColor="accent4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shd w:val="clear" w:color="auto" w:fill="D0F0F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49B8D" w:themeColor="accent5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shd w:val="clear" w:color="auto" w:fill="E8E6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4C44" w:themeColor="accent6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shd w:val="clear" w:color="auto" w:fill="DAD1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51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51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51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C5B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C5B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0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E04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E04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7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C4D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C4D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F0F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49B8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49B8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6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4C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4C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0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7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F0F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6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160BC6"/>
    <w:pPr>
      <w:spacing w:after="360"/>
    </w:pPr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character" w:customStyle="1" w:styleId="SalutationChar">
    <w:name w:val="Salutation Char"/>
    <w:basedOn w:val="DefaultParagraphFont"/>
    <w:link w:val="Salutation"/>
    <w:uiPriority w:val="5"/>
    <w:rsid w:val="00160BC6"/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paragraph" w:styleId="Signature">
    <w:name w:val="Signature"/>
    <w:basedOn w:val="Normal"/>
    <w:next w:val="Normal"/>
    <w:link w:val="SignatureChar"/>
    <w:uiPriority w:val="7"/>
    <w:semiHidden/>
    <w:rsid w:val="008D0AA7"/>
  </w:style>
  <w:style w:type="character" w:customStyle="1" w:styleId="SignatureChar">
    <w:name w:val="Signature Char"/>
    <w:basedOn w:val="DefaultParagraphFont"/>
    <w:link w:val="Signature"/>
    <w:uiPriority w:val="7"/>
    <w:semiHidden/>
    <w:rsid w:val="00160BC6"/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CA2C0F" w:themeColor="accent1" w:themeShade="BF"/>
      <w:sz w:val="32"/>
      <w:szCs w:val="32"/>
    </w:rPr>
  </w:style>
  <w:style w:type="paragraph" w:customStyle="1" w:styleId="Graphic">
    <w:name w:val="Graphic"/>
    <w:basedOn w:val="Normal"/>
    <w:next w:val="ContactInfo"/>
    <w:uiPriority w:val="2"/>
    <w:rsid w:val="00752FC4"/>
    <w:pPr>
      <w:spacing w:after="320"/>
      <w:ind w:right="144"/>
      <w:jc w:val="right"/>
    </w:pPr>
  </w:style>
  <w:style w:type="paragraph" w:customStyle="1" w:styleId="Footer-Continuation">
    <w:name w:val="Footer - Continuation"/>
    <w:basedOn w:val="Normal"/>
    <w:uiPriority w:val="99"/>
    <w:semiHidden/>
    <w:rsid w:val="00BC0F0A"/>
    <w:pPr>
      <w:spacing w:after="120"/>
      <w:ind w:right="-720"/>
      <w:contextualSpacing/>
      <w:jc w:val="right"/>
    </w:pPr>
    <w:rPr>
      <w:rFonts w:asciiTheme="majorHAnsi" w:hAnsiTheme="majorHAnsi"/>
      <w:color w:val="276B64" w:themeColor="accen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footer" Target="/word/foot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Personal Letterhead">
  <a:themeElements>
    <a:clrScheme name="Template2">
      <a:dk1>
        <a:sysClr val="windowText" lastClr="000000"/>
      </a:dk1>
      <a:lt1>
        <a:sysClr val="window" lastClr="FFFFFF"/>
      </a:lt1>
      <a:dk2>
        <a:srgbClr val="725E54"/>
      </a:dk2>
      <a:lt2>
        <a:srgbClr val="EBE8E5"/>
      </a:lt2>
      <a:accent1>
        <a:srgbClr val="F05133"/>
      </a:accent1>
      <a:accent2>
        <a:srgbClr val="60C5BA"/>
      </a:accent2>
      <a:accent3>
        <a:srgbClr val="D5E04E"/>
      </a:accent3>
      <a:accent4>
        <a:srgbClr val="42C4DD"/>
      </a:accent4>
      <a:accent5>
        <a:srgbClr val="A49B8D"/>
      </a:accent5>
      <a:accent6>
        <a:srgbClr val="5C4C44"/>
      </a:accent6>
      <a:hlink>
        <a:srgbClr val="42C4DD"/>
      </a:hlink>
      <a:folHlink>
        <a:srgbClr val="60C5BA"/>
      </a:folHlink>
    </a:clrScheme>
    <a:fontScheme name="Custom 52">
      <a:majorFont>
        <a:latin typeface="Grandview"/>
        <a:ea typeface=""/>
        <a:cs typeface=""/>
      </a:majorFont>
      <a:minorFont>
        <a:latin typeface="Grandview Displ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TM02803622</ap:Template>
  <ap:TotalTime>0</ap:TotalTime>
  <ap:Pages>1</ap:Pages>
  <ap:Words>72</ap:Words>
  <ap:Characters>414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2024-12-16T08:17:00Z</dcterms:created>
  <dcterms:modified xsi:type="dcterms:W3CDTF">2024-12-16T08:17:00Z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