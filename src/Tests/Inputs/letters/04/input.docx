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:rsidR="00306648" w:rsidP="0054167E" w:rsidRDefault="0054167E" w14:paraId="0D90E7B9" w14:textId="3A3CD84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27CBC09C" wp14:anchorId="4B430313">
                <wp:simplePos x="0" y="0"/>
                <wp:positionH relativeFrom="column">
                  <wp:posOffset>-914400</wp:posOffset>
                </wp:positionH>
                <wp:positionV relativeFrom="paragraph">
                  <wp:posOffset>-365760</wp:posOffset>
                </wp:positionV>
                <wp:extent cx="7772400" cy="10058401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1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55765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31" style="position:absolute;margin-left:-1in;margin-top:-28.8pt;width:612pt;height:11in;z-index:-251657216;mso-width-percent:1000;mso-height-percent:1000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i8B4VgOk2M5lGMJgWeBrFgOk2M5lGMJgWeBrJ0P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" w14:anchorId="3FF089B5">
                <v:shape id="Freeform: Shape 1670133719" style="position:absolute;width:77724;height:15746;visibility:visible;mso-wrap-style:square;v-text-anchor:middle" coordsize="7863840,7863847" o:spid="_x0000_s1027" fillcolor="#2f3f63" stroked="f" strokeweight="0" path="m,l7863840,r,7863848l,786384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>
                  <v:stroke joinstyle="miter"/>
                  <v:path arrowok="t" o:connecttype="custom" o:connectlocs="0,0;7772400,0;7772400,1574635;0,1574635" o:connectangles="0,0,0,0"/>
                </v:shape>
                <v:shape id="Freeform: Shape 115414344" style="position:absolute;top:93186;width:77724;height:7398;visibility:visible;mso-wrap-style:square;v-text-anchor:middle" coordsize="7992842,7992372" o:spid="_x0000_s1028" fillcolor="#2f3f63" stroked="f" strokeweight="0" path="m,l7992843,r,7992373l,799237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style="position:absolute;visibility:visible;mso-wrap-style:square" o:spid="_x0000_s1029" strokecolor="#bfbfbf [2412]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from="0,78987" to="77724,78987">
                  <o:lock v:ext="edit" shapetype="f"/>
                </v:line>
                <v:rect id="Rectangle 1507014945" style="position:absolute;top:93186;width:77724;height:7398;visibility:visible;mso-wrap-style:square;v-text-anchor:middle" o:spid="_x0000_s1030" fillcolor="#344d6c [1609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>
                  <v:fill opacity="55769f"/>
                </v:rect>
                <v:shape id="Freeform: Shape 147143964" style="position:absolute;width:77724;height:15605;visibility:visible;mso-wrap-style:square;v-text-anchor:middle" coordsize="7772400,1560574" o:spid="_x0000_s1031" stroked="f" strokeweight="0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style="position:absolute;left:1311;top:93356;width:73057;height:7228;visibility:visible;mso-wrap-style:square;v-text-anchor:middle" coordsize="7305639,722794" o:spid="_x0000_s1032" stroked="f" strokeweight="0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style="position:absolute;width:77724;height:15576;visibility:visible;mso-wrap-style:square;v-text-anchor:middle" o:spid="_x0000_s1033" fillcolor="#344d6c [1609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>
                  <v:fill opacity="55769f"/>
                </v:rect>
                <w10:anchorlock/>
              </v:group>
            </w:pict>
          </mc:Fallback>
        </mc:AlternateContent>
      </w:r>
    </w:p>
    <w:p w:rsidRPr="00E639E0" w:rsidR="159E5672" w:rsidP="0054167E" w:rsidRDefault="00001B04" w14:paraId="6322A75D" w14:textId="0E1D1A91">
      <w:pPr>
        <w:pStyle w:val="Title"/>
      </w:pPr>
      <w:r w:rsidRPr="00E639E0">
        <w:t>Amari Rivera</w:t>
      </w:r>
    </w:p>
    <w:p w:rsidRPr="0054167E" w:rsidR="00B04C91" w:rsidP="0054167E" w:rsidRDefault="00B04C91" w14:paraId="791E535F" w14:textId="1E4A115F">
      <w:pPr>
        <w:pStyle w:val="JobTitle"/>
      </w:pPr>
      <w:r w:rsidRPr="0054167E">
        <w:t>Digital Marketing</w:t>
      </w:r>
    </w:p>
    <w:p w:rsidRPr="00E639E0" w:rsidR="00B04C91" w:rsidP="00B04C91" w:rsidRDefault="00B04C91" w14:paraId="06696861" w14:textId="766A1317">
      <w:pPr>
        <w:spacing w:line="288" w:lineRule="auto"/>
        <w:jc w:val="left"/>
        <w:rPr>
          <w:color w:val="FFFFFF" w:themeColor="background1"/>
        </w:rPr>
      </w:pPr>
    </w:p>
    <w:p w:rsidR="002C0AE1" w:rsidP="0054167E" w:rsidRDefault="002C0AE1" w14:paraId="33FDDC56" w14:textId="740260CF"/>
    <w:p w:rsidR="0054167E" w:rsidP="0054167E" w:rsidRDefault="0054167E" w14:paraId="1DB7CEF7" w14:textId="77777777"/>
    <w:p w:rsidRPr="00087AFE" w:rsidR="00B04C91" w:rsidP="0054167E" w:rsidRDefault="00B04C91" w14:paraId="4505C0EB" w14:textId="3A9B19D8">
      <w:pPr>
        <w:rPr>
          <w:b/>
          <w:bCs/>
        </w:rPr>
      </w:pP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4584"/>
        <w:gridCol w:w="4956"/>
      </w:tblGrid>
      <w:tr w:rsidRPr="00087AFE" w:rsidR="00B04C91" w:rsidTr="0054167E" w14:paraId="5BC7D722" w14:textId="77777777">
        <w:trPr>
          <w:trHeight w:val="1251"/>
        </w:trPr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:rsidR="0054167E" w:rsidP="0054167E" w:rsidRDefault="00B04C91" w14:paraId="1A8A4586" w14:textId="77777777">
            <w:pPr>
              <w:pStyle w:val="RecipientAddress"/>
            </w:pPr>
            <w:r w:rsidRPr="0054167E">
              <w:t>Adrian King</w:t>
            </w:r>
          </w:p>
          <w:p w:rsidR="0054167E" w:rsidP="0054167E" w:rsidRDefault="00B04C91" w14:paraId="239702CD" w14:textId="77777777">
            <w:pPr>
              <w:pStyle w:val="RecipientAddress"/>
            </w:pPr>
            <w:r w:rsidRPr="0054167E">
              <w:t>Express Shippers Ltd.</w:t>
            </w:r>
          </w:p>
          <w:p w:rsidR="0054167E" w:rsidP="0054167E" w:rsidRDefault="00B04C91" w14:paraId="2AE99003" w14:textId="77777777">
            <w:pPr>
              <w:pStyle w:val="RecipientAddress"/>
            </w:pPr>
            <w:r w:rsidRPr="0054167E">
              <w:t xml:space="preserve">89 Pacific Ave, </w:t>
            </w:r>
          </w:p>
          <w:p w:rsidRPr="0054167E" w:rsidR="00B04C91" w:rsidP="0054167E" w:rsidRDefault="00B04C91" w14:paraId="48A98028" w14:textId="58E38170">
            <w:pPr>
              <w:pStyle w:val="RecipientAddress"/>
            </w:pPr>
            <w:r w:rsidRPr="0054167E">
              <w:t>San Francisco, CA 65432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:rsidRPr="00B64068" w:rsidR="00B04C91" w:rsidP="0054167E" w:rsidRDefault="00B04C91" w14:paraId="6CE9AE12" w14:textId="50F1FA8C">
            <w:pPr>
              <w:pStyle w:val="Date"/>
            </w:pPr>
            <w:r w:rsidRPr="00B64068">
              <w:t>14 September</w:t>
            </w:r>
            <w:r w:rsidRPr="00B64068" w:rsidR="00CE0C09">
              <w:t>,</w:t>
            </w:r>
            <w:r w:rsidRPr="00B64068">
              <w:t xml:space="preserve"> 20XX</w:t>
            </w:r>
          </w:p>
        </w:tc>
      </w:tr>
    </w:tbl>
    <w:p w:rsidR="0054167E" w:rsidP="0054167E" w:rsidRDefault="0054167E" w14:paraId="3D865332" w14:textId="77777777"/>
    <w:p w:rsidRPr="003D0FBD" w:rsidR="0054167E" w:rsidP="0054167E" w:rsidRDefault="0054167E" w14:paraId="03114CE2" w14:textId="77777777">
      <w:pPr>
        <w:pStyle w:val="Salutation"/>
      </w:pPr>
      <w:r>
        <w:t>Dear Adrian King,</w:t>
      </w:r>
    </w:p>
    <w:p w:rsidR="0054167E" w:rsidP="0054167E" w:rsidRDefault="0054167E" w14:paraId="49BF355F" w14:textId="77777777">
      <w:r>
        <w:t>At Beyond Social Strategy, we specialize in elevating brands like Express Shippers Ltd. through targeted and data-driven marketing campaigns. With the logistics and shipping industry evolving rapidly, our tailored digital marketing solutions are designed to increase your visibility and drive engagement in key markets.</w:t>
      </w:r>
      <w:r w:rsidRPr="00E639E0">
        <w:t xml:space="preserve"> </w:t>
      </w:r>
    </w:p>
    <w:p w:rsidR="0054167E" w:rsidP="0054167E" w:rsidRDefault="0054167E" w14:paraId="476F4AFD" w14:textId="77777777">
      <w:r>
        <w:t>I would love to discuss how we can optimize your online presence and develop a customized strategy that amplifies your reach. Together, we can create high-conversion campaigns that strengthen your brand and drive new business.</w:t>
      </w:r>
    </w:p>
    <w:p w:rsidR="0054167E" w:rsidP="0054167E" w:rsidRDefault="0054167E" w14:paraId="139CB5B6" w14:textId="77777777">
      <w:r>
        <w:t>Looking forward to the opportunity to collaborate.</w:t>
      </w:r>
    </w:p>
    <w:p w:rsidRPr="0054167E" w:rsidR="0054167E" w:rsidP="0054167E" w:rsidRDefault="0054167E" w14:paraId="0B83713F" w14:textId="77777777">
      <w:pPr>
        <w:pStyle w:val="Closing"/>
      </w:pPr>
      <w:r w:rsidRPr="0054167E">
        <w:t>Sincerely,</w:t>
      </w:r>
    </w:p>
    <w:p w:rsidR="0054167E" w:rsidP="0054167E" w:rsidRDefault="0054167E" w14:paraId="7DF3CCDF" w14:textId="4C9C2D3E">
      <w:pPr>
        <w:pStyle w:val="Signature"/>
      </w:pPr>
      <w:r>
        <w:t>Amari Rivera</w:t>
      </w:r>
    </w:p>
    <w:p w:rsidR="0054167E" w:rsidP="0054167E" w:rsidRDefault="0054167E" w14:paraId="0DC69FCD" w14:textId="77777777"/>
    <w:tbl>
      <w:tblPr>
        <w:tblW w:w="9540" w:type="dxa"/>
        <w:tblLook w:val="0600" w:firstRow="0" w:lastRow="0" w:firstColumn="0" w:lastColumn="0" w:noHBand="1" w:noVBand="1"/>
      </w:tblPr>
      <w:tblGrid>
        <w:gridCol w:w="3150"/>
        <w:gridCol w:w="3060"/>
        <w:gridCol w:w="3330"/>
      </w:tblGrid>
      <w:tr w:rsidR="005E20CE" w:rsidTr="0054167E" w14:paraId="371E132F" w14:textId="77777777">
        <w:trPr>
          <w:trHeight w:val="1530"/>
        </w:trPr>
        <w:tc>
          <w:tcPr>
            <w:tcW w:w="3150" w:type="dxa"/>
            <w:vAlign w:val="center"/>
          </w:tcPr>
          <w:p w:rsidR="005E20CE" w:rsidP="0054167E" w:rsidRDefault="00001B04" w14:paraId="29CAEEF3" w14:textId="2DB59016">
            <w:pPr>
              <w:pStyle w:val="SenderAddress"/>
            </w:pPr>
            <w:r>
              <w:t>909-</w:t>
            </w:r>
            <w:r w:rsidRPr="0054167E">
              <w:t>555</w:t>
            </w:r>
            <w:r>
              <w:t>-0155</w:t>
            </w:r>
          </w:p>
        </w:tc>
        <w:tc>
          <w:tcPr>
            <w:tcW w:w="3060" w:type="dxa"/>
            <w:vAlign w:val="center"/>
          </w:tcPr>
          <w:p w:rsidR="00001B04" w:rsidP="0054167E" w:rsidRDefault="00001B04" w14:paraId="63EA2D7B" w14:textId="03F759B8">
            <w:pPr>
              <w:pStyle w:val="SenderAddress"/>
              <w:jc w:val="center"/>
            </w:pPr>
            <w:r>
              <w:t>321 Avenue A</w:t>
            </w:r>
          </w:p>
          <w:p w:rsidR="005E20CE" w:rsidP="0054167E" w:rsidRDefault="00001B04" w14:paraId="7F7BC9AE" w14:textId="440BBFA0">
            <w:pPr>
              <w:pStyle w:val="SenderAddress"/>
              <w:jc w:val="center"/>
            </w:pPr>
            <w:r>
              <w:t>Portland, OR 76543</w:t>
            </w:r>
          </w:p>
        </w:tc>
        <w:tc>
          <w:tcPr>
            <w:tcW w:w="3330" w:type="dxa"/>
            <w:vAlign w:val="center"/>
          </w:tcPr>
          <w:p w:rsidR="005E20CE" w:rsidP="0054167E" w:rsidRDefault="005E20CE" w14:paraId="4AF51471" w14:textId="595C9CA3">
            <w:pPr>
              <w:pStyle w:val="SenderAddress"/>
              <w:jc w:val="right"/>
            </w:pPr>
            <w:r>
              <w:t>amari@example.com</w:t>
            </w:r>
          </w:p>
        </w:tc>
      </w:tr>
    </w:tbl>
    <w:p w:rsidRPr="002C0AE1" w:rsidR="002C0AE1" w:rsidP="002C0AE1" w:rsidRDefault="002C0AE1" w14:paraId="70594470" w14:textId="3A50CFB9">
      <w:pPr>
        <w:tabs>
          <w:tab w:val="left" w:pos="1956"/>
        </w:tabs>
      </w:pPr>
    </w:p>
    <w:sectPr w:rsidRPr="002C0AE1" w:rsidR="002C0AE1" w:rsidSect="0054167E">
      <w:footerReference w:type="default" r:id="rId11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04B7" w14:textId="77777777" w:rsidR="002B3A4B" w:rsidRDefault="002B3A4B">
      <w:pPr>
        <w:spacing w:after="0" w:line="240" w:lineRule="auto"/>
      </w:pPr>
      <w:r>
        <w:separator/>
      </w:r>
    </w:p>
  </w:endnote>
  <w:endnote w:type="continuationSeparator" w:id="0">
    <w:p w14:paraId="4CD1A10C" w14:textId="77777777" w:rsidR="002B3A4B" w:rsidRDefault="002B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44F197C6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4EC0DB94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57B49003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4505955C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023FD533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65E2B2C8" w14:textId="77777777" w:rsidR="00CB2712" w:rsidRDefault="00CB2712" w:rsidP="00CB2712"/>
      </w:tc>
    </w:tr>
  </w:tbl>
  <w:p w14:paraId="03584DBE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76CD4" w14:textId="77777777" w:rsidR="002B3A4B" w:rsidRDefault="002B3A4B">
      <w:pPr>
        <w:spacing w:after="0" w:line="240" w:lineRule="auto"/>
      </w:pPr>
      <w:r>
        <w:separator/>
      </w:r>
    </w:p>
  </w:footnote>
  <w:footnote w:type="continuationSeparator" w:id="0">
    <w:p w14:paraId="089F8B8D" w14:textId="77777777" w:rsidR="002B3A4B" w:rsidRDefault="002B3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6335">
    <w:abstractNumId w:val="9"/>
  </w:num>
  <w:num w:numId="2" w16cid:durableId="565916608">
    <w:abstractNumId w:val="7"/>
  </w:num>
  <w:num w:numId="3" w16cid:durableId="318575954">
    <w:abstractNumId w:val="6"/>
  </w:num>
  <w:num w:numId="4" w16cid:durableId="926117605">
    <w:abstractNumId w:val="5"/>
  </w:num>
  <w:num w:numId="5" w16cid:durableId="123040765">
    <w:abstractNumId w:val="4"/>
  </w:num>
  <w:num w:numId="6" w16cid:durableId="221990494">
    <w:abstractNumId w:val="8"/>
  </w:num>
  <w:num w:numId="7" w16cid:durableId="1904759248">
    <w:abstractNumId w:val="3"/>
  </w:num>
  <w:num w:numId="8" w16cid:durableId="641736918">
    <w:abstractNumId w:val="2"/>
  </w:num>
  <w:num w:numId="9" w16cid:durableId="305936541">
    <w:abstractNumId w:val="1"/>
  </w:num>
  <w:num w:numId="10" w16cid:durableId="1908879620">
    <w:abstractNumId w:val="0"/>
  </w:num>
  <w:num w:numId="11" w16cid:durableId="1832061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84"/>
    <w:rsid w:val="00000A9D"/>
    <w:rsid w:val="00001B04"/>
    <w:rsid w:val="00087AFE"/>
    <w:rsid w:val="000D7720"/>
    <w:rsid w:val="000F5F1E"/>
    <w:rsid w:val="001018AD"/>
    <w:rsid w:val="001145E8"/>
    <w:rsid w:val="00156EF1"/>
    <w:rsid w:val="001D7865"/>
    <w:rsid w:val="001E24CB"/>
    <w:rsid w:val="00204E4B"/>
    <w:rsid w:val="002229ED"/>
    <w:rsid w:val="0027255D"/>
    <w:rsid w:val="00290946"/>
    <w:rsid w:val="002B3A4B"/>
    <w:rsid w:val="002C0AE1"/>
    <w:rsid w:val="002C2563"/>
    <w:rsid w:val="00306648"/>
    <w:rsid w:val="00327DAF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9121FA"/>
    <w:rsid w:val="00946252"/>
    <w:rsid w:val="00972227"/>
    <w:rsid w:val="00976754"/>
    <w:rsid w:val="0098300D"/>
    <w:rsid w:val="009A16EA"/>
    <w:rsid w:val="009E37DE"/>
    <w:rsid w:val="009F0B81"/>
    <w:rsid w:val="009F6A97"/>
    <w:rsid w:val="00A36F67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62B67"/>
    <w:rsid w:val="00CB2712"/>
    <w:rsid w:val="00CD5E29"/>
    <w:rsid w:val="00CE0C09"/>
    <w:rsid w:val="00D25C8E"/>
    <w:rsid w:val="00D35E92"/>
    <w:rsid w:val="00D4190C"/>
    <w:rsid w:val="00D611FE"/>
    <w:rsid w:val="00D66811"/>
    <w:rsid w:val="00D906CA"/>
    <w:rsid w:val="00D93ED4"/>
    <w:rsid w:val="00DF6C97"/>
    <w:rsid w:val="00E12DAB"/>
    <w:rsid w:val="00E156BA"/>
    <w:rsid w:val="00E639E0"/>
    <w:rsid w:val="00EB1088"/>
    <w:rsid w:val="00EE4599"/>
    <w:rsid w:val="00F07379"/>
    <w:rsid w:val="00F30102"/>
    <w:rsid w:val="00F353FD"/>
    <w:rsid w:val="00F4343E"/>
    <w:rsid w:val="00F44B75"/>
    <w:rsid w:val="00F5744C"/>
    <w:rsid w:val="00F65E99"/>
    <w:rsid w:val="00F93069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7C6E8"/>
  <w15:chartTrackingRefBased/>
  <w15:docId w15:val="{55F3358A-948B-4A3A-8589-17942687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8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4D158D-9041-4E6D-BD9A-AFD96E0DDD76}"/>
</file>

<file path=customXml/itemProps3.xml><?xml version="1.0" encoding="utf-8"?>
<ds:datastoreItem xmlns:ds="http://schemas.openxmlformats.org/officeDocument/2006/customXml" ds:itemID="{FFECFC27-C839-4B4D-83CA-87B92B3B41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9BB845-13FC-4E5F-9C8C-85D3BBDF52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Sales Stripes design_wac_LW_V4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2024-12-16T07:54:00Z</dcterms:created>
  <dcterms:modified xsi:type="dcterms:W3CDTF">2024-12-16T07:54:00Z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